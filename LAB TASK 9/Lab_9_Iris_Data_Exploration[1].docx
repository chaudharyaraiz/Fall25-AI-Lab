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089A0">
      <w:pPr>
        <w:pStyle w:val="2"/>
      </w:pPr>
      <w:r>
        <w:t>Lab 9 – Data Exploration on Iris Dataset</w:t>
      </w:r>
    </w:p>
    <w:p w14:paraId="0276BF6A">
      <w:bookmarkStart w:id="0" w:name="_GoBack"/>
      <w:bookmarkEnd w:id="0"/>
      <w:r>
        <w:t>Data Loading:</w:t>
      </w:r>
    </w:p>
    <w:p w14:paraId="056D6BF7">
      <w:r>
        <w:t>• Load the Iris dataset using pandas from a CSV file.</w:t>
      </w:r>
    </w:p>
    <w:p w14:paraId="19B53F5A">
      <w:r>
        <w:t>• The data is stored in a DataFrame for further analysis.</w:t>
      </w:r>
    </w:p>
    <w:p w14:paraId="50D26273">
      <w:r>
        <w:t>Viewing Data:</w:t>
      </w:r>
    </w:p>
    <w:p w14:paraId="24F5A929">
      <w:r>
        <w:t>• Display the top 5 and bottom 5 rows to understand the dataset structure.</w:t>
      </w:r>
    </w:p>
    <w:p w14:paraId="6A13A0E2">
      <w:r>
        <w:t>Checking Shape:</w:t>
      </w:r>
    </w:p>
    <w:p w14:paraId="246DD0A0">
      <w:r>
        <w:t>• Find the total number of rows and columns using shape property.</w:t>
      </w:r>
    </w:p>
    <w:p w14:paraId="50D29B6A">
      <w:r>
        <w:t xml:space="preserve"> Checking Missing Values:</w:t>
      </w:r>
    </w:p>
    <w:p w14:paraId="626CAD88">
      <w:r>
        <w:t>• Identify if there are any null or missing values in each column.</w:t>
      </w:r>
    </w:p>
    <w:p w14:paraId="128208F1">
      <w:r>
        <w:t xml:space="preserve"> Handling Missing Data:</w:t>
      </w:r>
    </w:p>
    <w:p w14:paraId="31A3F76A">
      <w:r>
        <w:t>• Fill missing values using mean, median, or mode depending on column type.</w:t>
      </w:r>
    </w:p>
    <w:p w14:paraId="7F2DDDDF">
      <w:r>
        <w:t xml:space="preserve"> Data Types:</w:t>
      </w:r>
    </w:p>
    <w:p w14:paraId="1C2BA5B9">
      <w:r>
        <w:t>• Display data type of each column to know which are numeric or categorical.</w:t>
      </w:r>
    </w:p>
    <w:p w14:paraId="1957AFD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602C1"/>
    <w:rsid w:val="17EA484B"/>
    <w:rsid w:val="29C369CC"/>
    <w:rsid w:val="5D805774"/>
    <w:rsid w:val="71E6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Ncs</cp:lastModifiedBy>
  <dcterms:modified xsi:type="dcterms:W3CDTF">2025-11-06T13:18:49Z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6A4AEE6AC20E46809BB0D06CBE55EFC3_13</vt:lpwstr>
  </property>
</Properties>
</file>