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CCB0">
      <w:pPr>
        <w:pStyle w:val="2"/>
        <w:rPr>
          <w:rFonts w:hint="default"/>
          <w:b w:val="0"/>
          <w:bCs w:val="0"/>
          <w:color w:val="0000FF"/>
          <w:lang w:val="en-US"/>
        </w:rPr>
      </w:pPr>
      <w:r>
        <w:rPr>
          <w:rFonts w:hint="default"/>
          <w:b w:val="0"/>
          <w:bCs w:val="0"/>
          <w:color w:val="0000FF"/>
          <w:lang w:val="en-US"/>
        </w:rPr>
        <w:t>Name: Araiz Abdullah</w:t>
      </w:r>
      <w:bookmarkStart w:id="0" w:name="_GoBack"/>
      <w:bookmarkEnd w:id="0"/>
    </w:p>
    <w:p w14:paraId="5C3A7AE4">
      <w:pPr>
        <w:rPr>
          <w:rFonts w:hint="default"/>
          <w:b w:val="0"/>
          <w:bCs w:val="0"/>
          <w:color w:val="0000FF"/>
          <w:lang w:val="en-US"/>
        </w:rPr>
      </w:pPr>
      <w:r>
        <w:rPr>
          <w:rFonts w:hint="default"/>
          <w:b w:val="0"/>
          <w:bCs w:val="0"/>
          <w:color w:val="0000FF"/>
          <w:lang w:val="en-US"/>
        </w:rPr>
        <w:t>Roll no: SU92-BSAIM-F24-038</w:t>
      </w:r>
    </w:p>
    <w:p w14:paraId="462BBC44">
      <w:pPr>
        <w:pStyle w:val="2"/>
      </w:pPr>
      <w:r>
        <w:t>CSV to Word Converter - Project Documentation</w:t>
      </w:r>
    </w:p>
    <w:p w14:paraId="17F5800E">
      <w:pPr>
        <w:pStyle w:val="3"/>
      </w:pPr>
      <w:r>
        <w:t>1. Introduction</w:t>
      </w:r>
    </w:p>
    <w:p w14:paraId="7380A783">
      <w:r>
        <w:t>This project is a Flask-based web application that allows users to upload a CSV file, preview its contents in a clean web interface, and download the data as a formatted Word (.docx) document.</w:t>
      </w:r>
    </w:p>
    <w:p w14:paraId="196DC3A2">
      <w:pPr>
        <w:pStyle w:val="3"/>
      </w:pPr>
      <w:r>
        <w:t>2. Features</w:t>
      </w:r>
    </w:p>
    <w:p w14:paraId="7E67CE18">
      <w:r>
        <w:t>- Upload CSV file</w:t>
      </w:r>
    </w:p>
    <w:p w14:paraId="0B484095">
      <w:r>
        <w:t>- Preview first 100 rows in browser</w:t>
      </w:r>
    </w:p>
    <w:p w14:paraId="30002F82">
      <w:r>
        <w:t>- Convert and download full CSV as a .docx Word file</w:t>
      </w:r>
    </w:p>
    <w:p w14:paraId="4D17313C">
      <w:r>
        <w:t>- Clean Bootstrap-based UI</w:t>
      </w:r>
    </w:p>
    <w:p w14:paraId="1069A70E">
      <w:pPr>
        <w:pStyle w:val="3"/>
      </w:pPr>
      <w:r>
        <w:t>3. Project Structure</w:t>
      </w:r>
    </w:p>
    <w:p w14:paraId="551C8E85">
      <w:r>
        <w:t>csv_to_word_project/</w:t>
      </w:r>
      <w:r>
        <w:br w:type="textWrapping"/>
      </w:r>
      <w:r>
        <w:t>│ app.py</w:t>
      </w:r>
      <w:r>
        <w:br w:type="textWrapping"/>
      </w:r>
      <w:r>
        <w:t>│ requirements.txt</w:t>
      </w:r>
      <w:r>
        <w:br w:type="textWrapping"/>
      </w:r>
      <w:r>
        <w:t>│ uploads/</w:t>
      </w:r>
      <w:r>
        <w:br w:type="textWrapping"/>
      </w:r>
      <w:r>
        <w:t>└── templates/</w:t>
      </w:r>
      <w:r>
        <w:br w:type="textWrapping"/>
      </w:r>
      <w:r>
        <w:t xml:space="preserve">       index.html</w:t>
      </w:r>
      <w:r>
        <w:br w:type="textWrapping"/>
      </w:r>
      <w:r>
        <w:t xml:space="preserve">       result.html</w:t>
      </w:r>
    </w:p>
    <w:p w14:paraId="17345AF8">
      <w:pPr>
        <w:pStyle w:val="3"/>
      </w:pPr>
      <w:r>
        <w:t>4. Environment Setup</w:t>
      </w:r>
    </w:p>
    <w:p w14:paraId="1A3BCC75">
      <w:r>
        <w:t>1. Create project folder:</w:t>
      </w:r>
    </w:p>
    <w:p w14:paraId="63027208">
      <w:r>
        <w:t xml:space="preserve">   mkdir csv_to_word_project</w:t>
      </w:r>
      <w:r>
        <w:br w:type="textWrapping"/>
      </w:r>
      <w:r>
        <w:t xml:space="preserve">   cd csv_to_word_project</w:t>
      </w:r>
    </w:p>
    <w:p w14:paraId="6FF755DF">
      <w:r>
        <w:t>2. Create virtual environment:</w:t>
      </w:r>
    </w:p>
    <w:p w14:paraId="67355BDC">
      <w:r>
        <w:t xml:space="preserve">   python -m venv venv</w:t>
      </w:r>
    </w:p>
    <w:p w14:paraId="3800670F">
      <w:r>
        <w:t>3. Activate environment:</w:t>
      </w:r>
    </w:p>
    <w:p w14:paraId="7A9C90DD">
      <w:r>
        <w:t xml:space="preserve">   venv\Scripts\activate</w:t>
      </w:r>
    </w:p>
    <w:p w14:paraId="063A472B">
      <w:r>
        <w:t>4. Install dependencies:</w:t>
      </w:r>
    </w:p>
    <w:p w14:paraId="74F0972B">
      <w:r>
        <w:t xml:space="preserve">   pip install -r requirements.txt</w:t>
      </w:r>
    </w:p>
    <w:p w14:paraId="1DD3DF8F">
      <w:pPr>
        <w:pStyle w:val="3"/>
      </w:pPr>
      <w:r>
        <w:t>5. Required Files</w:t>
      </w:r>
    </w:p>
    <w:p w14:paraId="7CCAFC9F">
      <w:r>
        <w:t>• app.py (Flask backend)</w:t>
      </w:r>
    </w:p>
    <w:p w14:paraId="5E01B113">
      <w:r>
        <w:t>• index.html (upload page UI)</w:t>
      </w:r>
    </w:p>
    <w:p w14:paraId="70F8A9E2">
      <w:r>
        <w:t>• result.html (CSV preview &amp; download page)</w:t>
      </w:r>
    </w:p>
    <w:p w14:paraId="010AAF94">
      <w:pPr>
        <w:pStyle w:val="3"/>
      </w:pPr>
      <w:r>
        <w:t>6. Running the App</w:t>
      </w:r>
    </w:p>
    <w:p w14:paraId="58D89D45">
      <w:r>
        <w:t>Run the Flask server using:</w:t>
      </w:r>
    </w:p>
    <w:p w14:paraId="2A0CB0F2">
      <w:r>
        <w:t xml:space="preserve">   python app.py</w:t>
      </w:r>
    </w:p>
    <w:p w14:paraId="03F2D59D">
      <w:r>
        <w:t>Open browser:</w:t>
      </w:r>
    </w:p>
    <w:p w14:paraId="69398C4B">
      <w:r>
        <w:t xml:space="preserve">   http://127.0.0.1:5000</w:t>
      </w:r>
    </w:p>
    <w:p w14:paraId="3A524C39">
      <w:pPr>
        <w:pStyle w:val="3"/>
      </w:pPr>
      <w:r>
        <w:t>7. How It Works</w:t>
      </w:r>
    </w:p>
    <w:p w14:paraId="75681318">
      <w:r>
        <w:t>1. User uploads CSV.</w:t>
      </w:r>
      <w:r>
        <w:br w:type="textWrapping"/>
      </w:r>
      <w:r>
        <w:t>2. Server saves file in uploads folder.</w:t>
      </w:r>
      <w:r>
        <w:br w:type="textWrapping"/>
      </w:r>
      <w:r>
        <w:t>3. Pandas reads and previews the data.</w:t>
      </w:r>
      <w:r>
        <w:br w:type="textWrapping"/>
      </w:r>
      <w:r>
        <w:t>4. User clicks 'Download as Word'.</w:t>
      </w:r>
      <w:r>
        <w:br w:type="textWrapping"/>
      </w:r>
      <w:r>
        <w:t>5. python-docx converts CSV into Word table.</w:t>
      </w:r>
      <w:r>
        <w:br w:type="textWrapping"/>
      </w:r>
      <w:r>
        <w:t>6. File is returned as a downloadable .docx file.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3B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Ncs</cp:lastModifiedBy>
  <dcterms:modified xsi:type="dcterms:W3CDTF">2025-12-04T17:34:20Z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9AE0CBC666E44010A3AA7CCFFB22AB9D_13</vt:lpwstr>
  </property>
</Properties>
</file>